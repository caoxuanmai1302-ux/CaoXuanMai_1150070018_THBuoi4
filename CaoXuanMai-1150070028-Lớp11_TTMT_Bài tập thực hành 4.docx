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CBEDF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Họ và tên: Cao Xuân Mai</w:t>
      </w:r>
    </w:p>
    <w:p w14:paraId="2E642C0A">
      <w:pPr>
        <w:rPr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MSSV: 1150070028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br w:type="textWrapping"/>
      </w:r>
      <w:r>
        <w:rPr>
          <w:rFonts w:hint="default" w:cs="Times New Roman"/>
          <w:sz w:val="28"/>
          <w:szCs w:val="28"/>
          <w:lang w:val="vi-VN"/>
        </w:rPr>
        <w:t>Số Máy 18</w:t>
      </w:r>
    </w:p>
    <w:p w14:paraId="2B1628F1">
      <w:pPr>
        <w:bidi w:val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Báo Cáo Lab 10–11: Ứng Dụng Truyện Cười</w:t>
      </w:r>
    </w:p>
    <w:p w14:paraId="3D954ACF">
      <w:pPr>
        <w:bidi w:val="0"/>
        <w:rPr>
          <w:b/>
          <w:bCs/>
        </w:rPr>
      </w:pPr>
      <w:r>
        <w:rPr>
          <w:rFonts w:hint="default"/>
          <w:b/>
          <w:bCs/>
          <w:lang w:val="vi-VN"/>
        </w:rPr>
        <w:t>1</w:t>
      </w:r>
      <w:r>
        <w:rPr>
          <w:b/>
          <w:bCs/>
        </w:rPr>
        <w:t>. Chuẩn bị dự án</w:t>
      </w:r>
    </w:p>
    <w:p w14:paraId="39E516AD">
      <w:pPr>
        <w:bidi w:val="0"/>
      </w:pPr>
      <w:r>
        <w:t>• Tạo project Android Studio – Empty Views Activity.</w:t>
      </w:r>
    </w:p>
    <w:p w14:paraId="16D0C12C">
      <w:pPr>
        <w:bidi w:val="0"/>
      </w:pPr>
      <w:r>
        <w:drawing>
          <wp:inline distT="0" distB="0" distL="114300" distR="114300">
            <wp:extent cx="5476875" cy="3572510"/>
            <wp:effectExtent l="9525" t="9525" r="1270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5725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60EF56">
      <w:pPr>
        <w:bidi w:val="0"/>
      </w:pPr>
      <w:r>
        <w:t>• Tạo thư mục assets/photo và assets/story.</w:t>
      </w:r>
    </w:p>
    <w:p w14:paraId="02B494F8">
      <w:pPr>
        <w:bidi w:val="0"/>
      </w:pPr>
      <w:r>
        <w:t xml:space="preserve">• Tạo file assets/story/trangquynh.txt </w:t>
      </w:r>
    </w:p>
    <w:p w14:paraId="45FD8066">
      <w:pPr>
        <w:bidi w:val="0"/>
      </w:pPr>
      <w:r>
        <w:drawing>
          <wp:inline distT="0" distB="0" distL="114300" distR="114300">
            <wp:extent cx="5485130" cy="6530340"/>
            <wp:effectExtent l="9525" t="9525" r="1714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65303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434037">
      <w:pPr>
        <w:bidi w:val="0"/>
      </w:pPr>
      <w:r>
        <w:drawing>
          <wp:inline distT="0" distB="0" distL="114300" distR="114300">
            <wp:extent cx="5476875" cy="3719830"/>
            <wp:effectExtent l="9525" t="9525" r="12700" b="17145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7198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1A11E5">
      <w:pPr>
        <w:numPr>
          <w:ilvl w:val="0"/>
          <w:numId w:val="7"/>
        </w:numPr>
        <w:bidi w:val="0"/>
        <w:rPr>
          <w:rFonts w:hint="default"/>
          <w:lang w:val="vi-VN"/>
        </w:rPr>
      </w:pPr>
      <w:r>
        <w:rPr>
          <w:rFonts w:hint="default"/>
          <w:b/>
          <w:bCs/>
          <w:lang w:val="vi-VN"/>
        </w:rPr>
        <w:t xml:space="preserve"> Chuẩn bị tài  nguyên</w:t>
      </w:r>
      <w:r>
        <w:rPr>
          <w:rFonts w:hint="default"/>
          <w:lang w:val="vi-VN"/>
        </w:rPr>
        <w:t xml:space="preserve"> (DRAWABLE – STRING – COLORS – THEMES)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res/values/strings.xml</w:t>
      </w:r>
    </w:p>
    <w:p w14:paraId="6E5EEFDC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479415" cy="2263775"/>
            <wp:effectExtent l="9525" t="9525" r="1016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263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9A968A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res/values/themes.xml</w:t>
      </w:r>
    </w:p>
    <w:p w14:paraId="01ACDC23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drawing>
          <wp:inline distT="0" distB="0" distL="114300" distR="114300">
            <wp:extent cx="5476875" cy="2653665"/>
            <wp:effectExtent l="9525" t="9525" r="12700" b="165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6536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857FB1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res/values/colors.xml</w:t>
      </w:r>
    </w:p>
    <w:p w14:paraId="175E4127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485130" cy="3918585"/>
            <wp:effectExtent l="9525" t="9525" r="17145" b="215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918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A76550">
      <w:pPr>
        <w:numPr>
          <w:ilvl w:val="0"/>
          <w:numId w:val="0"/>
        </w:numPr>
        <w:bidi w:val="0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3. Giao diện (XML)</w:t>
      </w:r>
    </w:p>
    <w:p w14:paraId="5A1ABE55">
      <w:pPr>
        <w:numPr>
          <w:ilvl w:val="0"/>
          <w:numId w:val="0"/>
        </w:numPr>
        <w:bidi w:val="0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file item_story.xml:</w:t>
      </w:r>
    </w:p>
    <w:p w14:paraId="2DDD1F89">
      <w:pPr>
        <w:numPr>
          <w:ilvl w:val="0"/>
          <w:numId w:val="0"/>
        </w:numPr>
        <w:bidi w:val="0"/>
        <w:rPr>
          <w:rFonts w:hint="default"/>
          <w:lang w:val="vi-VN"/>
        </w:rPr>
      </w:pPr>
    </w:p>
    <w:p w14:paraId="45D6F1F9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&lt;?xml version="1.0" encoding="utf-8"?&gt;</w:t>
      </w:r>
    </w:p>
    <w:p w14:paraId="416C035D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&lt;LinearLayout ... &gt;</w:t>
      </w:r>
    </w:p>
    <w:p w14:paraId="10B8870E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&lt;LinearLayout ... &gt;</w:t>
      </w:r>
    </w:p>
    <w:p w14:paraId="6C829BCB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&lt;ImageView</w:t>
      </w:r>
    </w:p>
    <w:p w14:paraId="56D23CAF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android:id="@+id/iv_icon"</w:t>
      </w:r>
    </w:p>
    <w:p w14:paraId="02A7D31B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android:layout_width="60dp"</w:t>
      </w:r>
    </w:p>
    <w:p w14:paraId="1A56AF93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android:layout_height="60dp"/&gt;</w:t>
      </w:r>
    </w:p>
    <w:p w14:paraId="74CED2C6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&lt;TextView</w:t>
      </w:r>
    </w:p>
    <w:p w14:paraId="19721141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android:id="@+id/tv_story"</w:t>
      </w:r>
    </w:p>
    <w:p w14:paraId="3BF99164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android:layout_width="match_parent"</w:t>
      </w:r>
    </w:p>
    <w:p w14:paraId="37B5BA66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android:layout_height="match_parent"/&gt;</w:t>
      </w:r>
    </w:p>
    <w:p w14:paraId="1E2234B8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&lt;/LinearLayout&gt;</w:t>
      </w:r>
    </w:p>
    <w:p w14:paraId="14950A3E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&lt;/LinearLayout&gt;</w:t>
      </w:r>
    </w:p>
    <w:p w14:paraId="35E5598D">
      <w:pPr>
        <w:numPr>
          <w:ilvl w:val="0"/>
          <w:numId w:val="0"/>
        </w:numPr>
        <w:bidi w:val="0"/>
        <w:rPr>
          <w:rFonts w:hint="default"/>
          <w:b/>
          <w:bCs/>
          <w:lang w:val="vi-VN"/>
        </w:rPr>
      </w:pPr>
      <w:r>
        <w:drawing>
          <wp:inline distT="0" distB="0" distL="114300" distR="114300">
            <wp:extent cx="5481320" cy="5829300"/>
            <wp:effectExtent l="9525" t="9525" r="20955" b="15875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5829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vi-VN"/>
        </w:rPr>
        <w:t>4. Adapter hiển thị danh sách truyện</w:t>
      </w:r>
    </w:p>
    <w:p w14:paraId="5AF7326D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StoryAdapter.java dùng để load icon 1.png, 2.png, ..., 10.png tuỳ theo vị trí:</w:t>
      </w:r>
    </w:p>
    <w:p w14:paraId="0E003641">
      <w:pPr>
        <w:numPr>
          <w:ilvl w:val="0"/>
          <w:numId w:val="0"/>
        </w:numPr>
        <w:bidi w:val="0"/>
        <w:rPr>
          <w:rFonts w:hint="default"/>
          <w:lang w:val="vi-VN"/>
        </w:rPr>
      </w:pPr>
    </w:p>
    <w:p w14:paraId="737466EF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String fileName = (pos + 1) + ".png";</w:t>
      </w:r>
    </w:p>
    <w:p w14:paraId="351C2CE2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InputStream is = context.getAssets().open("photo/" + fileName);</w:t>
      </w:r>
    </w:p>
    <w:p w14:paraId="6D719314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Bitmap bitmap = BitmapFactory.decodeStream(is);</w:t>
      </w:r>
    </w:p>
    <w:p w14:paraId="017B13CB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h.iv.setImageBitmap(bitmap);</w:t>
      </w:r>
    </w:p>
    <w:p w14:paraId="09B7B216">
      <w:pPr>
        <w:numPr>
          <w:ilvl w:val="0"/>
          <w:numId w:val="0"/>
        </w:numPr>
        <w:bidi w:val="0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5. File MainActivity.java</w:t>
      </w:r>
    </w:p>
    <w:p w14:paraId="6F0A11D2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Hàm chuyển sang màn đọc truyện M003:</w:t>
      </w:r>
    </w:p>
    <w:p w14:paraId="517BB5CF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public void gotoM003Screen(ArrayList&lt;StoryEntity&gt; list, StoryEntity s) {</w:t>
      </w:r>
    </w:p>
    <w:p w14:paraId="523A6E60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M003DetailStoryFrg frg = new M003DetailStoryFrg();</w:t>
      </w:r>
    </w:p>
    <w:p w14:paraId="6564DD0E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frg.setData(topicName, list, s);</w:t>
      </w:r>
    </w:p>
    <w:p w14:paraId="2B48A3BC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showFrg(frg);</w:t>
      </w:r>
    </w:p>
    <w:p w14:paraId="1311D577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0DD7F1A3">
      <w:pPr>
        <w:numPr>
          <w:ilvl w:val="0"/>
          <w:numId w:val="0"/>
        </w:numPr>
        <w:bidi w:val="0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6. M003DetailStoryFrg</w:t>
      </w:r>
    </w:p>
    <w:p w14:paraId="589156A3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Dùng ViewPager để vuốt trái-phải chuyển truyện:</w:t>
      </w:r>
    </w:p>
    <w:p w14:paraId="0988343D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vp.setAdapter(new DetailStoryAdapter(list, context));</w:t>
      </w:r>
    </w:p>
    <w:p w14:paraId="715D1438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vp.setCurrentItem(list.indexOf(current), true);</w:t>
      </w:r>
    </w:p>
    <w:p w14:paraId="70DBF40C">
      <w:pPr>
        <w:numPr>
          <w:ilvl w:val="0"/>
          <w:numId w:val="0"/>
        </w:numPr>
        <w:bidi w:val="0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Sau đây là toàn bộ code hoàn chỉnh:</w:t>
      </w:r>
    </w:p>
    <w:p w14:paraId="55B5A648">
      <w:pPr>
        <w:numPr>
          <w:ilvl w:val="0"/>
          <w:numId w:val="0"/>
        </w:numPr>
        <w:bidi w:val="0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1. Tạo giao diện XML</w:t>
      </w:r>
    </w:p>
    <w:p w14:paraId="0347D830">
      <w:pPr>
        <w:numPr>
          <w:ilvl w:val="0"/>
          <w:numId w:val="0"/>
        </w:numPr>
        <w:bidi w:val="0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1.1 activity_main.xml</w:t>
      </w:r>
    </w:p>
    <w:p w14:paraId="6A47FAE6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Container chứa fragment:</w:t>
      </w:r>
    </w:p>
    <w:p w14:paraId="237D24A2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&lt;?xml version="1.0" encoding="utf-8"?&gt;&lt;LinearLayout xmlns:android="http://schemas.android.com/apk/res/android"</w:t>
      </w:r>
    </w:p>
    <w:p w14:paraId="55A631FA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android:id="@+id/ln_main"</w:t>
      </w:r>
    </w:p>
    <w:p w14:paraId="51D79B67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android:layout_width="match_parent"</w:t>
      </w:r>
    </w:p>
    <w:p w14:paraId="7BED51BC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android:layout_height="match_parent"</w:t>
      </w:r>
    </w:p>
    <w:p w14:paraId="5F8E0615">
      <w:pPr>
        <w:numPr>
          <w:ilvl w:val="0"/>
          <w:numId w:val="0"/>
        </w:numPr>
        <w:bidi w:val="0"/>
        <w:ind w:firstLine="28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android:orientation="vertical" /&gt;</w:t>
      </w:r>
    </w:p>
    <w:p w14:paraId="74AC4F1C">
      <w:pPr>
        <w:numPr>
          <w:ilvl w:val="0"/>
          <w:numId w:val="0"/>
        </w:numPr>
        <w:bidi w:val="0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1.2 actionbar_home.xml</w:t>
      </w:r>
    </w:p>
    <w:p w14:paraId="60CCBD64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&lt;?xml version="1.0" encoding="utf-8"?&gt;&lt;LinearLayout xmlns:android="http://schemas.android.com/apk/res/android"</w:t>
      </w:r>
    </w:p>
    <w:p w14:paraId="5B4BD535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android:layout_width="match_parent"</w:t>
      </w:r>
    </w:p>
    <w:p w14:paraId="6B734E1B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android:layout_height="56dp"</w:t>
      </w:r>
    </w:p>
    <w:p w14:paraId="21678867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android:orientation="horizontal"</w:t>
      </w:r>
    </w:p>
    <w:p w14:paraId="60869452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android:background="#4CAF50"&gt;</w:t>
      </w:r>
    </w:p>
    <w:p w14:paraId="5A5ED5EE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</w:p>
    <w:p w14:paraId="3136D3C0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&lt;ImageView</w:t>
      </w:r>
    </w:p>
    <w:p w14:paraId="2BFA7CE9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android:id="@+id/iv_back"</w:t>
      </w:r>
    </w:p>
    <w:p w14:paraId="13B7EEC6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android:layout_width="56dp"</w:t>
      </w:r>
    </w:p>
    <w:p w14:paraId="7CA6DA89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android:layout_height="56dp"</w:t>
      </w:r>
    </w:p>
    <w:p w14:paraId="29D0759F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android:padding="12dp"</w:t>
      </w:r>
    </w:p>
    <w:p w14:paraId="5508A3A3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android:src="@drawable/ic_back"</w:t>
      </w:r>
    </w:p>
    <w:p w14:paraId="1E1F7AE1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android:visibility="gone"</w:t>
      </w:r>
    </w:p>
    <w:p w14:paraId="0C0F37B8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android:tint="@android:color/white"/&gt;</w:t>
      </w:r>
    </w:p>
    <w:p w14:paraId="7027E6AB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</w:p>
    <w:p w14:paraId="3D20321A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&lt;TextView</w:t>
      </w:r>
    </w:p>
    <w:p w14:paraId="74EAEE6C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android:id="@+id/tv_name"</w:t>
      </w:r>
    </w:p>
    <w:p w14:paraId="41FAC10B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android:layout_width="match_parent"</w:t>
      </w:r>
    </w:p>
    <w:p w14:paraId="37F3552E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android:layout_height="match_parent"</w:t>
      </w:r>
    </w:p>
    <w:p w14:paraId="6366FDC8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android:paddingLeft="10dp"</w:t>
      </w:r>
    </w:p>
    <w:p w14:paraId="66BD8B19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android:gravity="center_vertical"</w:t>
      </w:r>
    </w:p>
    <w:p w14:paraId="591A1AA6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android:text="Truyện cười"</w:t>
      </w:r>
    </w:p>
    <w:p w14:paraId="4CC85DF5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android:textSize="20sp"</w:t>
      </w:r>
    </w:p>
    <w:p w14:paraId="1575C20D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android:textColor="@android:color/white"/&gt;</w:t>
      </w:r>
    </w:p>
    <w:p w14:paraId="03BCE963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&lt;/LinearLayout&gt;</w:t>
      </w:r>
    </w:p>
    <w:p w14:paraId="1EE7C0C6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drawing>
          <wp:inline distT="0" distB="0" distL="114300" distR="114300">
            <wp:extent cx="5482590" cy="3038475"/>
            <wp:effectExtent l="9525" t="9525" r="19685" b="12700"/>
            <wp:docPr id="2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3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038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C33FE8">
      <w:pPr>
        <w:numPr>
          <w:ilvl w:val="0"/>
          <w:numId w:val="0"/>
        </w:numPr>
        <w:bidi w:val="0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1.3 item_story.xml</w:t>
      </w:r>
    </w:p>
    <w:p w14:paraId="3DE08995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&lt;?xml version="1.0" encoding="utf-8"?&gt;&lt;LinearLayout xmlns:android="http://schemas.android.com/apk/res/android"</w:t>
      </w:r>
    </w:p>
    <w:p w14:paraId="42384A12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android:layout_width="match_parent"</w:t>
      </w:r>
    </w:p>
    <w:p w14:paraId="2EF1D497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android:layout_height="wrap_content"</w:t>
      </w:r>
    </w:p>
    <w:p w14:paraId="48FF3F25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android:background="@android:color/white"</w:t>
      </w:r>
    </w:p>
    <w:p w14:paraId="4944BAAA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android:orientation="vertical"&gt;</w:t>
      </w:r>
    </w:p>
    <w:p w14:paraId="5B595A01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</w:p>
    <w:p w14:paraId="73C00337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&lt;LinearLayout</w:t>
      </w:r>
    </w:p>
    <w:p w14:paraId="26A9BB2E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android:layout_width="match_parent"</w:t>
      </w:r>
    </w:p>
    <w:p w14:paraId="2218A812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android:layout_height="wrap_content"</w:t>
      </w:r>
    </w:p>
    <w:p w14:paraId="06CA5E15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android:orientation="horizontal"</w:t>
      </w:r>
    </w:p>
    <w:p w14:paraId="1F3CA3EF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android:padding="10dp"&gt;</w:t>
      </w:r>
    </w:p>
    <w:p w14:paraId="4FB57202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</w:p>
    <w:p w14:paraId="5140D89B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&lt;ImageView</w:t>
      </w:r>
    </w:p>
    <w:p w14:paraId="19F4EACB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android:id="@+id/iv_icon"</w:t>
      </w:r>
    </w:p>
    <w:p w14:paraId="2BCBCDFD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android:layout_width="60dp"</w:t>
      </w:r>
    </w:p>
    <w:p w14:paraId="2C00325C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android:layout_height="60dp"</w:t>
      </w:r>
    </w:p>
    <w:p w14:paraId="671F8AEA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android:scaleType="centerCrop"</w:t>
      </w:r>
    </w:p>
    <w:p w14:paraId="4BF5CDFD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android:src="@drawable/ic_launcher_foreground"/&gt;</w:t>
      </w:r>
    </w:p>
    <w:p w14:paraId="7A75104C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</w:p>
    <w:p w14:paraId="360EF077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&lt;TextView</w:t>
      </w:r>
    </w:p>
    <w:p w14:paraId="0A96B237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android:id="@+id/tv_story"</w:t>
      </w:r>
    </w:p>
    <w:p w14:paraId="002C2CF1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android:layout_width="match_parent"</w:t>
      </w:r>
    </w:p>
    <w:p w14:paraId="3628FD80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android:layout_height="match_parent"</w:t>
      </w:r>
    </w:p>
    <w:p w14:paraId="2A1757C4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android:paddingLeft="12dp"</w:t>
      </w:r>
    </w:p>
    <w:p w14:paraId="3E0B5800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android:text="Tên truyện"</w:t>
      </w:r>
    </w:p>
    <w:p w14:paraId="59B3BCB6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android:textSize="18sp"</w:t>
      </w:r>
    </w:p>
    <w:p w14:paraId="6AB3DC3A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android:textColor="#2E7D32"</w:t>
      </w:r>
    </w:p>
    <w:p w14:paraId="0C01BCD5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android:gravity="center_vertical"/&gt;</w:t>
      </w:r>
    </w:p>
    <w:p w14:paraId="70EEB5A1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</w:p>
    <w:p w14:paraId="68806650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&lt;/LinearLayout&gt;</w:t>
      </w:r>
    </w:p>
    <w:p w14:paraId="030D8894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</w:p>
    <w:p w14:paraId="26475352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&lt;View</w:t>
      </w:r>
    </w:p>
    <w:p w14:paraId="7C4A4A04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android:layout_width="match_parent"</w:t>
      </w:r>
    </w:p>
    <w:p w14:paraId="6FF2CAD5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android:layout_height="1dp"</w:t>
      </w:r>
    </w:p>
    <w:p w14:paraId="7280DC9A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android:background="#EEEEEE"/&gt;</w:t>
      </w:r>
    </w:p>
    <w:p w14:paraId="7638BC19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 w:eastAsia="zh-CN"/>
        </w:rPr>
        <w:t>&lt;/LinearLayout&gt;</w:t>
      </w:r>
    </w:p>
    <w:p w14:paraId="552E7ACE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drawing>
          <wp:inline distT="0" distB="0" distL="114300" distR="114300">
            <wp:extent cx="5473700" cy="3284220"/>
            <wp:effectExtent l="9525" t="9525" r="15875" b="20955"/>
            <wp:docPr id="2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2842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B41287">
      <w:pPr>
        <w:numPr>
          <w:ilvl w:val="0"/>
          <w:numId w:val="0"/>
        </w:numPr>
        <w:bidi w:val="0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2. Code Java</w:t>
      </w:r>
    </w:p>
    <w:p w14:paraId="520551DC">
      <w:pPr>
        <w:numPr>
          <w:ilvl w:val="0"/>
          <w:numId w:val="0"/>
        </w:numPr>
        <w:bidi w:val="0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2.1 MainActivity.java</w:t>
      </w:r>
    </w:p>
    <w:p w14:paraId="3F37223D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public class MainActivity extends AppCompatActivity {</w:t>
      </w:r>
    </w:p>
    <w:p w14:paraId="7898656F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</w:p>
    <w:p w14:paraId="1CEDE8F7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private String topicName = "Trạng Quỳnh";</w:t>
      </w:r>
    </w:p>
    <w:p w14:paraId="35E82CBD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</w:p>
    <w:p w14:paraId="5B26E412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@Override</w:t>
      </w:r>
    </w:p>
    <w:p w14:paraId="73282B22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protected void onCreate(Bundle savedInstanceState) {</w:t>
      </w:r>
    </w:p>
    <w:p w14:paraId="7C7C3B6E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super.onCreate(savedInstanceState);</w:t>
      </w:r>
    </w:p>
    <w:p w14:paraId="6F880DD1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setContentView(R.layout.activity_main);</w:t>
      </w:r>
    </w:p>
    <w:p w14:paraId="0588A3F1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</w:p>
    <w:p w14:paraId="3DE312B1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showFrg(new M000SplashFrg());</w:t>
      </w:r>
    </w:p>
    <w:p w14:paraId="7C1C7533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}</w:t>
      </w:r>
    </w:p>
    <w:p w14:paraId="68BA1C94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</w:p>
    <w:p w14:paraId="40CB8170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public void showFrg(Fragment frg) {</w:t>
      </w:r>
    </w:p>
    <w:p w14:paraId="03085D82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getSupportFragmentManager()</w:t>
      </w:r>
    </w:p>
    <w:p w14:paraId="57E80ECE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    .beginTransaction()</w:t>
      </w:r>
    </w:p>
    <w:p w14:paraId="7FFD4E63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    .replace(R.id.ln_main, frg)</w:t>
      </w:r>
    </w:p>
    <w:p w14:paraId="278E3DBB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    .commit();</w:t>
      </w:r>
    </w:p>
    <w:p w14:paraId="53001B36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}</w:t>
      </w:r>
    </w:p>
    <w:p w14:paraId="35F2BDC2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</w:p>
    <w:p w14:paraId="628461D4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public void gotoM001Screen() {</w:t>
      </w:r>
    </w:p>
    <w:p w14:paraId="64013404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showFrg(new M001TopicFrg());</w:t>
      </w:r>
    </w:p>
    <w:p w14:paraId="4E325FD7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}</w:t>
      </w:r>
    </w:p>
    <w:p w14:paraId="1009C829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</w:p>
    <w:p w14:paraId="6A7698BB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public void gotoM002Screen() {</w:t>
      </w:r>
    </w:p>
    <w:p w14:paraId="4AFF25ED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M002StoryFrg frg = new M002StoryFrg();</w:t>
      </w:r>
    </w:p>
    <w:p w14:paraId="1E6A0F5B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frg.setTopicName(topicName);</w:t>
      </w:r>
    </w:p>
    <w:p w14:paraId="20A3E170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showFrg(frg);</w:t>
      </w:r>
    </w:p>
    <w:p w14:paraId="51B3E9FA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}</w:t>
      </w:r>
    </w:p>
    <w:p w14:paraId="598DE0CC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</w:p>
    <w:p w14:paraId="738E7F98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public void backToM001Screen() {</w:t>
      </w:r>
    </w:p>
    <w:p w14:paraId="4F54E768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gotoM001Screen();</w:t>
      </w:r>
    </w:p>
    <w:p w14:paraId="29A3FF78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}</w:t>
      </w:r>
    </w:p>
    <w:p w14:paraId="204143E0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public void gotoM003Screen(ArrayList&lt;StoryEntity&gt; list, StoryEntity s) {</w:t>
      </w:r>
    </w:p>
    <w:p w14:paraId="0DCA9098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M003DetailStoryFrg frg = new M003DetailStoryFrg();</w:t>
      </w:r>
    </w:p>
    <w:p w14:paraId="19090ED7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frg.setData(topicName, list, s);</w:t>
      </w:r>
    </w:p>
    <w:p w14:paraId="2516CD44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showFrg(frg);</w:t>
      </w:r>
    </w:p>
    <w:p w14:paraId="02B1381B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}</w:t>
      </w:r>
    </w:p>
    <w:p w14:paraId="6AAF74CF">
      <w:pPr>
        <w:numPr>
          <w:ilvl w:val="0"/>
          <w:numId w:val="0"/>
        </w:numPr>
        <w:bidi w:val="0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2.2 StoryAdapter.java</w:t>
      </w:r>
    </w:p>
    <w:p w14:paraId="47F6A7F7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public class StoryAdapter extends RecyclerView.Adapter&lt;StoryAdapter.Holder&gt; {</w:t>
      </w:r>
    </w:p>
    <w:p w14:paraId="448F9258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</w:p>
    <w:p w14:paraId="5A2A3442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private final ArrayList&lt;StoryEntity&gt; list;</w:t>
      </w:r>
    </w:p>
    <w:p w14:paraId="5E9FC8F2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private final Context context;</w:t>
      </w:r>
    </w:p>
    <w:p w14:paraId="56D2B9CD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</w:p>
    <w:p w14:paraId="17440B9B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public StoryAdapter(ArrayList&lt;StoryEntity&gt; list, Context context) {</w:t>
      </w:r>
    </w:p>
    <w:p w14:paraId="272C7D14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this.list = list;</w:t>
      </w:r>
    </w:p>
    <w:p w14:paraId="1EDC41CD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this.context = context;</w:t>
      </w:r>
    </w:p>
    <w:p w14:paraId="4B25A822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}</w:t>
      </w:r>
    </w:p>
    <w:p w14:paraId="3D72EDE2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</w:p>
    <w:p w14:paraId="5E291B55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@Override</w:t>
      </w:r>
    </w:p>
    <w:p w14:paraId="434C3794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public Holder onCreateViewHolder(ViewGroup parent, int viewType) {</w:t>
      </w:r>
    </w:p>
    <w:p w14:paraId="2281CA8A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return new Holder(LayoutInflater.from(context)</w:t>
      </w:r>
    </w:p>
    <w:p w14:paraId="33FE50E9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    .inflate(R.layout.item_story, parent, false));</w:t>
      </w:r>
    </w:p>
    <w:p w14:paraId="10F8CC69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}</w:t>
      </w:r>
    </w:p>
    <w:p w14:paraId="4E5D3EB9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</w:p>
    <w:p w14:paraId="17D0611B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@Override</w:t>
      </w:r>
    </w:p>
    <w:p w14:paraId="367198D9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public void onBindViewHolder(Holder h, int pos) {</w:t>
      </w:r>
    </w:p>
    <w:p w14:paraId="6E628D32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StoryEntity s = list.get(pos);</w:t>
      </w:r>
    </w:p>
    <w:p w14:paraId="642F6647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h.tv.setText(s.getName());</w:t>
      </w:r>
    </w:p>
    <w:p w14:paraId="215C1C35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</w:p>
    <w:p w14:paraId="393DA04C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String fileName = (pos + 1) + ".png";</w:t>
      </w:r>
    </w:p>
    <w:p w14:paraId="799B07D3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</w:p>
    <w:p w14:paraId="35B19729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try {</w:t>
      </w:r>
    </w:p>
    <w:p w14:paraId="3F8A813A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InputStream is = context.getAssets().open("photo/" + fileName);</w:t>
      </w:r>
    </w:p>
    <w:p w14:paraId="48CBF97A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Bitmap bitmap = BitmapFactory.decodeStream(is);</w:t>
      </w:r>
    </w:p>
    <w:p w14:paraId="4D6BD97F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h.iv.setImageBitmap(bitmap);</w:t>
      </w:r>
    </w:p>
    <w:p w14:paraId="3673E2AC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} catch (Exception e) {</w:t>
      </w:r>
    </w:p>
    <w:p w14:paraId="675A3C07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e.printStackTrace();</w:t>
      </w:r>
    </w:p>
    <w:p w14:paraId="64B3AA53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}</w:t>
      </w:r>
    </w:p>
    <w:p w14:paraId="6F8DBB4D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</w:p>
    <w:p w14:paraId="03F41F52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h.itemView.setOnClickListener(v -&gt;</w:t>
      </w:r>
    </w:p>
    <w:p w14:paraId="25569CBC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    ((MainActivity) context).gotoM003Screen(list, s)</w:t>
      </w:r>
    </w:p>
    <w:p w14:paraId="7F0098CE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);</w:t>
      </w:r>
    </w:p>
    <w:p w14:paraId="7ECA0439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}</w:t>
      </w:r>
    </w:p>
    <w:p w14:paraId="7515DF12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</w:p>
    <w:p w14:paraId="1A6C7AE3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@Override</w:t>
      </w:r>
    </w:p>
    <w:p w14:paraId="0ECE4F41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public int getItemCount() {</w:t>
      </w:r>
    </w:p>
    <w:p w14:paraId="25CAD286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return list.size();</w:t>
      </w:r>
    </w:p>
    <w:p w14:paraId="4803C56D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}</w:t>
      </w:r>
    </w:p>
    <w:p w14:paraId="0DC70552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</w:p>
    <w:p w14:paraId="19939664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public static class Holder extends RecyclerView.ViewHolder {</w:t>
      </w:r>
    </w:p>
    <w:p w14:paraId="1AF3F9F3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TextView tv;</w:t>
      </w:r>
    </w:p>
    <w:p w14:paraId="3B8B170C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ImageView iv;</w:t>
      </w:r>
    </w:p>
    <w:p w14:paraId="3E4D3A17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</w:p>
    <w:p w14:paraId="1003A7F5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public Holder(View itemView) {</w:t>
      </w:r>
    </w:p>
    <w:p w14:paraId="7AF523DC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super(itemView);</w:t>
      </w:r>
    </w:p>
    <w:p w14:paraId="22CFBEBB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tv = itemView.findViewById(R.id.tv_story);</w:t>
      </w:r>
    </w:p>
    <w:p w14:paraId="4512CAC9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iv = itemView.findViewById(R.id.iv_icon);</w:t>
      </w:r>
    </w:p>
    <w:p w14:paraId="7D61C4F4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}</w:t>
      </w:r>
    </w:p>
    <w:p w14:paraId="299F0C50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}</w:t>
      </w:r>
    </w:p>
    <w:p w14:paraId="680CE1B4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 w:eastAsia="zh-CN"/>
        </w:rPr>
        <w:t>}</w:t>
      </w:r>
    </w:p>
    <w:p w14:paraId="7BA93755">
      <w:pPr>
        <w:numPr>
          <w:ilvl w:val="0"/>
          <w:numId w:val="0"/>
        </w:numPr>
        <w:bidi w:val="0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2.3 M002StoryFrg.java – Load truyện từ assets</w:t>
      </w:r>
    </w:p>
    <w:p w14:paraId="65F3AF12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private ArrayList&lt;StoryEntity&gt; readStory() {</w:t>
      </w:r>
    </w:p>
    <w:p w14:paraId="56BDD1E1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ArrayList&lt;StoryEntity&gt; list = new ArrayList&lt;&gt;();</w:t>
      </w:r>
    </w:p>
    <w:p w14:paraId="2A77CACC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</w:p>
    <w:p w14:paraId="6C7E78B9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try {</w:t>
      </w:r>
    </w:p>
    <w:p w14:paraId="08E5A9B9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BufferedReader br = new BufferedReader(</w:t>
      </w:r>
    </w:p>
    <w:p w14:paraId="31C5E115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    new InputStreamReader(mContext.getAssets()</w:t>
      </w:r>
    </w:p>
    <w:p w14:paraId="7011F8CB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            .open("story/trangquynh.txt"), "UTF-8")</w:t>
      </w:r>
    </w:p>
    <w:p w14:paraId="20B70862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);</w:t>
      </w:r>
    </w:p>
    <w:p w14:paraId="30715FE8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</w:p>
    <w:p w14:paraId="5CA59692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String line;</w:t>
      </w:r>
    </w:p>
    <w:p w14:paraId="68CBCACE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while ((line = br.readLine()) != null) {</w:t>
      </w:r>
    </w:p>
    <w:p w14:paraId="3D23241B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</w:p>
    <w:p w14:paraId="5963C1E4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String title = line.trim();</w:t>
      </w:r>
    </w:p>
    <w:p w14:paraId="645FE8DE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if (title.isEmpty()) continue;</w:t>
      </w:r>
    </w:p>
    <w:p w14:paraId="7B46A875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</w:p>
    <w:p w14:paraId="25F4D0E7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StringBuilder content = new StringBuilder();</w:t>
      </w:r>
    </w:p>
    <w:p w14:paraId="5B5AB738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</w:p>
    <w:p w14:paraId="4C879020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while ((line = br.readLine()) != null &amp;&amp; !line.contains("','0');")) {</w:t>
      </w:r>
    </w:p>
    <w:p w14:paraId="1EF8DB77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    content.append(line).append("\n");</w:t>
      </w:r>
    </w:p>
    <w:p w14:paraId="05585A4A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}</w:t>
      </w:r>
    </w:p>
    <w:p w14:paraId="66276163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</w:p>
    <w:p w14:paraId="5AD3228C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    list.add(new StoryEntity(topicName, title, content.toString()));</w:t>
      </w:r>
    </w:p>
    <w:p w14:paraId="6137F813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}</w:t>
      </w:r>
    </w:p>
    <w:p w14:paraId="0F6E3AE6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</w:p>
    <w:p w14:paraId="11B00EDE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br.close();</w:t>
      </w:r>
    </w:p>
    <w:p w14:paraId="7FF79A25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</w:p>
    <w:p w14:paraId="1F30C4EB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} catch (Exception e) {</w:t>
      </w:r>
    </w:p>
    <w:p w14:paraId="5934537D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    e.printStackTrace();</w:t>
      </w:r>
    </w:p>
    <w:p w14:paraId="162D7FAF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}</w:t>
      </w:r>
    </w:p>
    <w:p w14:paraId="3143D6AA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</w:p>
    <w:p w14:paraId="00AD808E">
      <w:pPr>
        <w:numPr>
          <w:ilvl w:val="0"/>
          <w:numId w:val="0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    return list;</w:t>
      </w:r>
    </w:p>
    <w:p w14:paraId="22E6D2D2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 w:eastAsia="zh-CN"/>
        </w:rPr>
        <w:t>}</w:t>
      </w:r>
    </w:p>
    <w:p w14:paraId="0AE4E37D">
      <w:pPr>
        <w:numPr>
          <w:ilvl w:val="0"/>
          <w:numId w:val="0"/>
        </w:numPr>
        <w:bidi w:val="0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2.4 M003DetailStoryFrg.java</w:t>
      </w:r>
    </w:p>
    <w:p w14:paraId="3879FF30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package com.example.mai_funstory;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import android.content.Context;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import android.os.Bundle;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import android.view.*;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import android.widget.TextView;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import androidx.fragment.app.Fragment;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import androidx.viewpager.widget.ViewPager;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import com.example.mai_funstory.adapter.DetailStoryAdapter;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import com.example.mai_funstory.model.StoryEntity;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import java.util.ArrayList;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public class M003DetailStoryFrg extends Fragment {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 xml:space="preserve">    private Context context;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 xml:space="preserve">    private ArrayList&lt;StoryEntity&gt; list;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 xml:space="preserve">    private StoryEntity current;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 xml:space="preserve">    private String topicName;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 xml:space="preserve">    @Override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 xml:space="preserve">    public View onCreateView(LayoutInflater inflater, ViewGroup container, Bundle savedInstanceState) {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 xml:space="preserve">        View v = inflater.inflate(R.layout.m003_frg_detail_story, container, false);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 xml:space="preserve">        v.findViewById(R.id.iv_back).setVisibility(View.VISIBLE);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 xml:space="preserve">        v.findViewById(R.id.iv_back).setOnClickListener(v1 -&gt;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 xml:space="preserve">                ((MainActivity)getActivity()).gotoM002Screen()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 xml:space="preserve">        );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 xml:space="preserve">        ((TextView)v.findViewById(R.id.tv_name)).setText(topicName);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 xml:space="preserve">        ViewPager vp = v.findViewById(R.id.vp_story);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 xml:space="preserve">        DetailStoryAdapter adapter = new DetailStoryAdapter(list, context);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 xml:space="preserve">        vp.setAdapter(adapter);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 xml:space="preserve">        vp.setCurrentItem(list.indexOf(current), true);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 xml:space="preserve">        return v;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 xml:space="preserve">    }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 xml:space="preserve">    @Override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 xml:space="preserve">    public void onAttach(Context ctx) {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 xml:space="preserve">        super.onAttach(ctx);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 xml:space="preserve">        context = ctx;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 xml:space="preserve">    }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 xml:space="preserve">    public void setData(String topic, ArrayList&lt;StoryEntity&gt; list, StoryEntity current) {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 xml:space="preserve">        this.topicName = topic;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 xml:space="preserve">        this.list = list;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 xml:space="preserve">        this.current = current;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 xml:space="preserve">    }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}</w:t>
      </w:r>
    </w:p>
    <w:p w14:paraId="015F2EC4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b/>
          <w:bCs/>
          <w:lang w:val="vi-VN"/>
        </w:rPr>
        <w:t>3. Logic hoạt động của ứng dụng</w:t>
      </w:r>
    </w:p>
    <w:p w14:paraId="44FEC833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Khi mở app → Splash → chuyển sang M001.</w:t>
      </w:r>
    </w:p>
    <w:p w14:paraId="5BE08F01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M001 hiển thị chủ đề Trạng Quỳnh.</w:t>
      </w:r>
    </w:p>
    <w:p w14:paraId="54B3785D">
      <w:pPr>
        <w:numPr>
          <w:ilvl w:val="0"/>
          <w:numId w:val="0"/>
        </w:numPr>
        <w:bidi w:val="0"/>
        <w:rPr>
          <w:rFonts w:hint="default"/>
          <w:lang w:val="vi-VN"/>
        </w:rPr>
      </w:pPr>
    </w:p>
    <w:p w14:paraId="0E219237">
      <w:pPr>
        <w:numPr>
          <w:ilvl w:val="0"/>
          <w:numId w:val="0"/>
        </w:numPr>
        <w:bidi w:val="0"/>
        <w:rPr>
          <w:rFonts w:hint="default"/>
          <w:lang w:val="vi-VN"/>
        </w:rPr>
      </w:pPr>
    </w:p>
    <w:p w14:paraId="593E69F5">
      <w:pPr>
        <w:numPr>
          <w:ilvl w:val="0"/>
          <w:numId w:val="0"/>
        </w:numPr>
        <w:bidi w:val="0"/>
        <w:rPr>
          <w:rFonts w:hint="default"/>
          <w:lang w:val="vi-VN"/>
        </w:rPr>
      </w:pPr>
    </w:p>
    <w:p w14:paraId="5E84234C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3295650" cy="7105650"/>
            <wp:effectExtent l="0" t="0" r="6350" b="6350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710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21038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Bấm vào chủ đề → M002 đọc file truyện trong assets.</w:t>
      </w:r>
    </w:p>
    <w:p w14:paraId="3B6B8EA2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RecyclerView hiển thị danh sách 10 truyện kèm icon 1–10.</w:t>
      </w:r>
    </w:p>
    <w:p w14:paraId="7017E699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3619500" cy="7391400"/>
            <wp:effectExtent l="0" t="0" r="0" b="0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39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EBF9E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Bấm 1 truyện → M003 hiển thị tiêu đề + nội dung.</w:t>
      </w:r>
    </w:p>
    <w:p w14:paraId="4033419E">
      <w:pPr>
        <w:numPr>
          <w:ilvl w:val="0"/>
          <w:numId w:val="0"/>
        </w:numPr>
        <w:bidi w:val="0"/>
      </w:pPr>
      <w:r>
        <w:rPr>
          <w:rFonts w:hint="default"/>
          <w:lang w:val="vi-VN"/>
        </w:rPr>
        <w:t>Vuốt trái/phải để xem truyện tiếp theo.</w:t>
      </w:r>
      <w:bookmarkStart w:id="0" w:name="_GoBack"/>
      <w:bookmarkEnd w:id="0"/>
    </w:p>
    <w:p w14:paraId="0367B537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3648075" cy="5010150"/>
            <wp:effectExtent l="0" t="0" r="9525" b="6350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2CADA">
      <w:pPr>
        <w:numPr>
          <w:ilvl w:val="0"/>
          <w:numId w:val="0"/>
        </w:numPr>
        <w:bidi w:val="0"/>
        <w:rPr>
          <w:rFonts w:hint="default"/>
        </w:rPr>
      </w:pPr>
      <w:r>
        <w:drawing>
          <wp:inline distT="0" distB="0" distL="114300" distR="114300">
            <wp:extent cx="3943350" cy="3790950"/>
            <wp:effectExtent l="0" t="0" r="6350" b="6350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90925" cy="3781425"/>
            <wp:effectExtent l="0" t="0" r="3175" b="3175"/>
            <wp:docPr id="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73771">
      <w:pPr>
        <w:numPr>
          <w:ilvl w:val="0"/>
          <w:numId w:val="0"/>
        </w:numPr>
        <w:bidi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 w:eastAsia="zh-CN"/>
        </w:rPr>
        <w:t xml:space="preserve">Bài tập làm thêm </w:t>
      </w:r>
    </w:p>
    <w:p w14:paraId="3A016674">
      <w:pPr>
        <w:numPr>
          <w:ilvl w:val="0"/>
          <w:numId w:val="0"/>
        </w:numPr>
        <w:bidi w:val="0"/>
        <w:rPr>
          <w:rFonts w:hint="default"/>
          <w:b/>
          <w:bCs/>
          <w:lang w:val="en-US" w:eastAsia="zh-CN"/>
        </w:rPr>
      </w:pPr>
      <w:r>
        <w:rPr>
          <w:b/>
          <w:bCs/>
          <w:lang w:val="en-US" w:eastAsia="zh-CN"/>
        </w:rPr>
        <w:t xml:space="preserve">Tạo 1 ứng dụng </w:t>
      </w:r>
      <w:r>
        <w:rPr>
          <w:rFonts w:hint="default"/>
          <w:b/>
          <w:bCs/>
          <w:lang w:val="en-US" w:eastAsia="zh-CN"/>
        </w:rPr>
        <w:t>12 cung hoàng đạo</w:t>
      </w:r>
    </w:p>
    <w:p w14:paraId="74516D6A">
      <w:pPr>
        <w:numPr>
          <w:ilvl w:val="0"/>
          <w:numId w:val="0"/>
        </w:num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1. Tạo project mới</w:t>
      </w:r>
    </w:p>
    <w:p w14:paraId="5C187DD2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Tên: Mai12Cung</w:t>
      </w:r>
    </w:p>
    <w:p w14:paraId="631CEF5C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Package: com.example.mai12cung</w:t>
      </w:r>
    </w:p>
    <w:p w14:paraId="544E9FD5">
      <w:pPr>
        <w:numPr>
          <w:ilvl w:val="0"/>
          <w:numId w:val="0"/>
        </w:numPr>
        <w:bidi w:val="0"/>
        <w:rPr>
          <w:rFonts w:hint="default"/>
          <w:b/>
          <w:bCs/>
          <w:lang w:val="vi-VN" w:eastAsia="zh-CN"/>
        </w:rPr>
      </w:pPr>
      <w:r>
        <w:rPr>
          <w:rFonts w:hint="default"/>
          <w:b/>
          <w:bCs/>
          <w:lang w:val="en-US" w:eastAsia="zh-CN"/>
        </w:rPr>
        <w:t>2. Tạo 12 ảnh</w:t>
      </w:r>
      <w:r>
        <w:rPr>
          <w:rFonts w:hint="default"/>
          <w:b/>
          <w:bCs/>
          <w:lang w:val="vi-VN" w:eastAsia="zh-CN"/>
        </w:rPr>
        <w:t xml:space="preserve"> cung hoàng đạo cho drawable</w:t>
      </w:r>
    </w:p>
    <w:p w14:paraId="399046E9">
      <w:pPr>
        <w:numPr>
          <w:ilvl w:val="0"/>
          <w:numId w:val="7"/>
        </w:numPr>
        <w:bidi w:val="0"/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res/values/strings.xml</w:t>
      </w:r>
    </w:p>
    <w:p w14:paraId="5A08C67A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&lt;resources&gt;</w:t>
      </w:r>
    </w:p>
    <w:p w14:paraId="555398E9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&lt;string name="app_name"&gt;12 Cung Hoàng Đạo&lt;/string&gt;</w:t>
      </w:r>
    </w:p>
    <w:p w14:paraId="0EB43F29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&lt;/resources&gt;</w:t>
      </w:r>
    </w:p>
    <w:p w14:paraId="0E704D13">
      <w:pPr>
        <w:numPr>
          <w:ilvl w:val="0"/>
          <w:numId w:val="7"/>
        </w:numPr>
        <w:bidi w:val="0"/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res/values/colors.xml </w:t>
      </w:r>
    </w:p>
    <w:p w14:paraId="433DC489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&lt;?xml version="1.0" encoding="utf-8"?&gt;</w:t>
      </w:r>
    </w:p>
    <w:p w14:paraId="358A9E95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&lt;resources&gt;</w:t>
      </w:r>
    </w:p>
    <w:p w14:paraId="765C2470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&lt;color name="greenMid"&gt;#478942&lt;/color&gt;</w:t>
      </w:r>
    </w:p>
    <w:p w14:paraId="4CD90307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&lt;color name="greenLight"&gt;#62BC5B&lt;/color&gt;</w:t>
      </w:r>
    </w:p>
    <w:p w14:paraId="0B4468BC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&lt;color name="greenSuperLight"&gt;#EFFFEE&lt;/color&gt;</w:t>
      </w:r>
    </w:p>
    <w:p w14:paraId="57EEC444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&lt;/resources&gt;</w:t>
      </w:r>
    </w:p>
    <w:p w14:paraId="338D595E">
      <w:pPr>
        <w:numPr>
          <w:ilvl w:val="0"/>
          <w:numId w:val="0"/>
        </w:num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vi-VN" w:eastAsia="zh-CN"/>
        </w:rPr>
        <w:t>5</w:t>
      </w:r>
      <w:r>
        <w:rPr>
          <w:rFonts w:hint="default"/>
          <w:b/>
          <w:bCs/>
          <w:lang w:val="en-US" w:eastAsia="zh-CN"/>
        </w:rPr>
        <w:t>. res/layout/m001_act_menu.xml</w:t>
      </w:r>
    </w:p>
    <w:p w14:paraId="629C79E7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&lt;?xml version="1.0" encoding="utf-8"?&gt;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&lt;LinearLayout xmlns:android="http://schemas.android.com/apk/res/android"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xmlns:app="http://schemas.android.com/apk/res-auto"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android:layout_width="match_parent"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android:layout_height="match_parent"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android:orientation="vertical"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android:background="#E3F2FD"&gt;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&lt;TextView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android:layout_width="match_parent"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android:layout_height="wrap_content"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android:text="@string/app_name"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android:textSize="28sp"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android:textStyle="bold"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android:gravity="center"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android:padding="16dp"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android:textColor="#1976D2" 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&lt;androidx.constraintlayout.widget.ConstraintLayout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android:layout_width="match_parent"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android:layout_height="0dp"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android:layout_weight="1"&gt;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&lt;View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android:id="@+id/center_guide"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android:layout_width="0dp"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android:layout_height="0dp"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app:layout_constraintTop_toTopOf="parent"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app:layout_constraintBottom_toBottomOf="parent"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app:layout_constraintStart_toStartOf="parent"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app:layout_constraintEnd_toEndOf="parent" 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&lt;ImageView android:id="@+id/iv_aries"    android:src="@drawable/aries"    android:tag="0"   app:layout_constraintCircle="@id/center_guide" app:layout_constraintCircleRadius="150dp" app:layout_constraintCircleAngle="0"    android:layout_width="70dp" android:layout_height="70dp"/&gt;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&lt;ImageView android:id="@+id/iv_taurus"   android:src="@drawable/taurus"   android:tag="1"   app:layout_constraintCircle="@id/center_guide" app:layout_constraintCircleRadius="150dp" app:layout_constraintCircleAngle="30"   android:layout_width="70dp" android:layout_height="70dp"/&gt;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&lt;ImageView android:id="@+id/iv_gemini"   android:src="@drawable/gemini"   android:tag="2"   app:layout_constraintCircle="@id/center_guide" app:layout_constraintCircleRadius="150dp" app:layout_constraintCircleAngle="60"   android:layout_width="70dp" android:layout_height="70dp"/&gt;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&lt;ImageView android:id="@+id/iv_cancer"   android:src="@drawable/cancer"   android:tag="3"   app:layout_constraintCircle="@id/center_guide" app:layout_constraintCircleRadius="150dp" app:layout_constraintCircleAngle="90"   android:layout_width="70dp" android:layout_height="70dp"/&gt;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&lt;ImageView android:id="@+id/iv_leo"      android:src="@drawable/leo"      android:tag="4"   app:layout_constraintCircle="@id/center_guide" app:layout_constraintCircleRadius="150dp" app:layout_constraintCircleAngle="120"  android:layout_width="70dp" android:layout_height="70dp"/&gt;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&lt;ImageView android:id="@+id/iv_virgo"    android:src="@drawable/virgo"    android:tag="5"   app:layout_constraintCircle="@id/center_guide" app:layout_constraintCircleRadius="150dp" app:layout_constraintCircleAngle="150"  android:layout_width="70dp" android:layout_height="70dp"/&gt;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&lt;ImageView android:id="@+id/iv_libra"    android:src="@drawable/libra"    android:tag="6"   app:layout_constraintCircle="@id/center_guide" app:layout_constraintCircleRadius="150dp" app:layout_constraintCircleAngle="180"  android:layout_width="70dp" android:layout_height="70dp"/&gt;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&lt;ImageView android:id="@+id/iv_scorpio"  android:src="@drawable/scorpio"  android:tag="7"   app:layout_constraintCircle="@id/center_guide" app:layout_constraintCircleRadius="150dp" app:layout_constraintCircleAngle="210"  android:layout_width="70dp" android:layout_height="70dp"/&gt;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&lt;ImageView android:id="@+id/iv_sagittarius" android:src="@drawable/sagittarius" android:tag="8" app:layout_constraintCircle="@id/center_guide" app:layout_constraintCircleRadius="150dp" app:layout_constraintCircleAngle="240" android:layout_width="70dp" android:layout_height="70dp"/&gt;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&lt;ImageView android:id="@+id/iv_capricorn" android:src="@drawable/capricorn" android:tag="9" app:layout_constraintCircle="@id/center_guide" app:layout_constraintCircleRadius="150dp" app:layout_constraintCircleAngle="270" android:layout_width="70dp" android:layout_height="70dp"/&gt;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&lt;ImageView android:id="@+id/iv_aquarius" android:src="@drawable/aquarius" android:tag="10" app:layout_constraintCircle="@id/center_guide" app:layout_constraintCircleRadius="150dp" app:layout_constraintCircleAngle="300" android:layout_width="70dp" android:layout_height="70dp"/&gt;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&lt;ImageView android:id="@+id/iv_pisces"   android:src="@drawable/pisces"   android:tag="11"  app:layout_constraintCircle="@id/center_guide" app:layout_constraintCircleRadius="150dp" app:layout_constraintCircleAngle="330" android:layout_width="70dp" android:layout_height="70dp"/&gt;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&lt;/androidx.constraintlayout.widget.ConstraintLayout&gt;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&lt;LinearLayout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android:id="@+id/ll_info"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android:layout_width="match_parent"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android:layout_height="wrap_content"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android:orientation="vertical"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android:padding="20dp"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android:background="#FFFFFF"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android:elevation="8dp"&gt;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&lt;ImageView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android:id="@+id/iv_selected"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android:layout_width="130dp"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android:layout_height="130dp"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android:layout_gravity="center_horizontal"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android:src="@drawable/aries" 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&lt;TextView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android:id="@+id/tv_name"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android:layout_width="match_parent"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android:layout_height="wrap_content"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android:text="Bạch Dương"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android:textSize="26sp"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android:textStyle="bold"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android:gravity="center"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android:layout_marginTop="12dp"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android:textColor="#1976D2" 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&lt;ScrollView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android:layout_width="match_parent"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android:layout_height="160dp"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android:layout_marginTop="12dp"&gt;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&lt;TextView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android:id="@+id/tv_content"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android:layout_width="match_parent"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android:layout_height="wrap_content"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android:text="@string/content_default"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android:textSize="16sp"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android:lineSpacingExtra="6dp" 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&lt;/ScrollView&gt;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&lt;Button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android:id="@+id/btn_detail"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android:layout_width="match_parent"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android:layout_height="56dp"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android:text="Xem Thêm"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android:layout_marginTop="16dp"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android:backgroundTint="#1976D2"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android:textColor="#FFFFFF"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android:textStyle="bold" 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&lt;/LinearLayout&gt;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&lt;/LinearLayout&gt;</w:t>
      </w:r>
    </w:p>
    <w:p w14:paraId="09C8BA04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483225" cy="4490720"/>
            <wp:effectExtent l="9525" t="9525" r="19050" b="2095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490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1FE392">
      <w:pPr>
        <w:numPr>
          <w:ilvl w:val="0"/>
          <w:numId w:val="0"/>
        </w:num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vi-VN" w:eastAsia="zh-CN"/>
        </w:rPr>
        <w:t>6</w:t>
      </w:r>
      <w:r>
        <w:rPr>
          <w:rFonts w:hint="default"/>
          <w:b/>
          <w:bCs/>
          <w:lang w:val="en-US" w:eastAsia="zh-CN"/>
        </w:rPr>
        <w:t xml:space="preserve">. res/layoutm002_act_detail.xml </w:t>
      </w:r>
    </w:p>
    <w:p w14:paraId="211CED79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&lt;?xml version="1.0" encoding="utf-8"?&gt;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&lt;LinearLayout xmlns:android="http://schemas.android.com/apk/res/android"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android:layout_width="match_parent"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android:layout_height="match_parent"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android:orientation="vertical"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android:background="#E3F2FD"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android:padding="20dp"&gt;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&lt;Button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android:id="@+id/btn_back"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android:layout_width="wrap_content"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android:layout_height="wrap_content"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android:text="QUAY LẠI"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android:backgroundTint="#1976D2"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android:textColor="#FFFFFF" 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&lt;ImageView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android:id="@+id/iv_detail"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android:layout_width="180dp"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android:layout_height="180dp"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android:layout_gravity="center_horizontal"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android:layout_marginTop="20dp"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android:src="@drawable/aries" 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&lt;TextView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android:id="@+id/tv_detail_name"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android:layout_width="match_parent"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android:layout_height="wrap_content"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android:text="Bạch Dương"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android:textSize="28sp"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android:textStyle="bold"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android:gravity="center"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android:layout_marginTop="16dp"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android:textColor="#1976D2" 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&lt;ScrollView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android:layout_width="match_parent"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android:layout_height="match_parent"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android:layout_marginTop="16dp"&gt;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&lt;TextView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android:id="@+id/tv_detail_content"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android:layout_width="match_parent"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android:layout_height="wrap_content"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android:textSize="17sp"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android:lineSpacingExtra="8dp" 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&lt;/ScrollView&gt;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&lt;/LinearLayout&gt;</w:t>
      </w:r>
    </w:p>
    <w:p w14:paraId="36B776A2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483860" cy="4811395"/>
            <wp:effectExtent l="9525" t="9525" r="18415" b="1778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48113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FBC090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7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 M001MenuActivity.java</w:t>
      </w:r>
    </w:p>
    <w:p w14:paraId="2A6069B5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</w:pPr>
      <w:r>
        <w:rPr>
          <w:rFonts w:hint="default" w:ascii="Times New Roman" w:hAnsi="Times New Roman" w:eastAsia="monospace" w:cs="Times New Roman"/>
          <w:color w:val="0033B3"/>
          <w:sz w:val="28"/>
          <w:szCs w:val="28"/>
          <w:shd w:val="clear" w:fill="FFFFFF"/>
        </w:rPr>
        <w:t xml:space="preserve">package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com.example.mai12cung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8"/>
          <w:szCs w:val="28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android.content.Intent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8"/>
          <w:szCs w:val="28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android.os.Bundle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8"/>
          <w:szCs w:val="28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android.widget.Button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8"/>
          <w:szCs w:val="28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android.widget.ImageView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8"/>
          <w:szCs w:val="28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android.widget.TextView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8"/>
          <w:szCs w:val="28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androidx.appcompat.app.AppCompatActivity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8"/>
          <w:szCs w:val="28"/>
          <w:shd w:val="clear" w:fill="FFFFFF"/>
        </w:rPr>
        <w:t xml:space="preserve">public class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M001MenuActivity </w:t>
      </w:r>
      <w:r>
        <w:rPr>
          <w:rFonts w:hint="default" w:ascii="Times New Roman" w:hAnsi="Times New Roman" w:eastAsia="monospace" w:cs="Times New Roman"/>
          <w:color w:val="0033B3"/>
          <w:sz w:val="28"/>
          <w:szCs w:val="28"/>
          <w:shd w:val="clear" w:fill="FFFFFF"/>
        </w:rPr>
        <w:t xml:space="preserve">extends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AppCompatActivity 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{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8"/>
          <w:szCs w:val="28"/>
          <w:shd w:val="clear" w:fill="FFFFFF"/>
        </w:rPr>
        <w:t>private final int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[] </w:t>
      </w:r>
      <w:r>
        <w:rPr>
          <w:rFonts w:hint="default" w:ascii="Times New Roman" w:hAnsi="Times New Roman" w:eastAsia="monospace" w:cs="Times New Roman"/>
          <w:color w:val="871094"/>
          <w:sz w:val="28"/>
          <w:szCs w:val="28"/>
          <w:shd w:val="clear" w:fill="FFFFFF"/>
        </w:rPr>
        <w:t xml:space="preserve">zodiacImages 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= {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drawable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aries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drawable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taurus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drawable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gemini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drawable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cancer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,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drawable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leo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drawable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virgo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drawable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libra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drawable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scorpio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,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drawable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sagittarius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drawable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capricorn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drawable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aquarius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drawable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pisces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};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8"/>
          <w:szCs w:val="28"/>
          <w:shd w:val="clear" w:fill="FFFFFF"/>
        </w:rPr>
        <w:t>private final int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[] </w:t>
      </w:r>
      <w:r>
        <w:rPr>
          <w:rFonts w:hint="default" w:ascii="Times New Roman" w:hAnsi="Times New Roman" w:eastAsia="monospace" w:cs="Times New Roman"/>
          <w:color w:val="871094"/>
          <w:sz w:val="28"/>
          <w:szCs w:val="28"/>
          <w:shd w:val="clear" w:fill="FFFFFF"/>
        </w:rPr>
        <w:t xml:space="preserve">zodiacIds 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= {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id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iv_aries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id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iv_taurus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id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iv_gemini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id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iv_cancer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,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id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iv_leo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id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iv_virgo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id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iv_libra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id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iv_scorpio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,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id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iv_sagittarius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id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iv_capricorn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id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iv_aquarius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id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iv_pisces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};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8"/>
          <w:szCs w:val="28"/>
          <w:shd w:val="clear" w:fill="FFFFFF"/>
        </w:rPr>
        <w:t xml:space="preserve">private final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String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[] </w:t>
      </w:r>
      <w:r>
        <w:rPr>
          <w:rFonts w:hint="default" w:ascii="Times New Roman" w:hAnsi="Times New Roman" w:eastAsia="monospace" w:cs="Times New Roman"/>
          <w:color w:val="871094"/>
          <w:sz w:val="28"/>
          <w:szCs w:val="28"/>
          <w:shd w:val="clear" w:fill="FFFFFF"/>
        </w:rPr>
        <w:t xml:space="preserve">zodiacNames 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= {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67D17"/>
          <w:sz w:val="28"/>
          <w:szCs w:val="28"/>
          <w:shd w:val="clear" w:fill="FFFFFF"/>
        </w:rPr>
        <w:t>"Bạch Dương"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28"/>
          <w:szCs w:val="28"/>
          <w:shd w:val="clear" w:fill="FFFFFF"/>
        </w:rPr>
        <w:t>"Kim Ngưu"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28"/>
          <w:szCs w:val="28"/>
          <w:shd w:val="clear" w:fill="FFFFFF"/>
        </w:rPr>
        <w:t>"Song Tử"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28"/>
          <w:szCs w:val="28"/>
          <w:shd w:val="clear" w:fill="FFFFFF"/>
        </w:rPr>
        <w:t>"Cự Giải"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28"/>
          <w:szCs w:val="28"/>
          <w:shd w:val="clear" w:fill="FFFFFF"/>
        </w:rPr>
        <w:t>"Sư Tử"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28"/>
          <w:szCs w:val="28"/>
          <w:shd w:val="clear" w:fill="FFFFFF"/>
        </w:rPr>
        <w:t>"Xử Nữ"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,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67D17"/>
          <w:sz w:val="28"/>
          <w:szCs w:val="28"/>
          <w:shd w:val="clear" w:fill="FFFFFF"/>
        </w:rPr>
        <w:t>"Thiên Bình"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28"/>
          <w:szCs w:val="28"/>
          <w:shd w:val="clear" w:fill="FFFFFF"/>
        </w:rPr>
        <w:t>"Thiên Yết"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28"/>
          <w:szCs w:val="28"/>
          <w:shd w:val="clear" w:fill="FFFFFF"/>
        </w:rPr>
        <w:t>"Nhân Mã"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28"/>
          <w:szCs w:val="28"/>
          <w:shd w:val="clear" w:fill="FFFFFF"/>
        </w:rPr>
        <w:t>"Ma Kết"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28"/>
          <w:szCs w:val="28"/>
          <w:shd w:val="clear" w:fill="FFFFFF"/>
        </w:rPr>
        <w:t>"Bảo Bình"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28"/>
          <w:szCs w:val="28"/>
          <w:shd w:val="clear" w:fill="FFFFFF"/>
        </w:rPr>
        <w:t>"Song Ngư"</w:t>
      </w:r>
      <w:r>
        <w:rPr>
          <w:rFonts w:hint="default" w:ascii="Times New Roman" w:hAnsi="Times New Roman" w:eastAsia="monospace" w:cs="Times New Roman"/>
          <w:color w:val="067D17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};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8"/>
          <w:szCs w:val="28"/>
          <w:shd w:val="clear" w:fill="FFFFFF"/>
        </w:rPr>
        <w:t>private final int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[] </w:t>
      </w:r>
      <w:r>
        <w:rPr>
          <w:rFonts w:hint="default" w:ascii="Times New Roman" w:hAnsi="Times New Roman" w:eastAsia="monospace" w:cs="Times New Roman"/>
          <w:color w:val="871094"/>
          <w:sz w:val="28"/>
          <w:szCs w:val="28"/>
          <w:shd w:val="clear" w:fill="FFFFFF"/>
        </w:rPr>
        <w:t xml:space="preserve">contentRes 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= {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string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aries_content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string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taurus_content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string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gemini_content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string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cancer_content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,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string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leo_content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string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virgo_content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string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libra_content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string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scorpio_content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,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string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sagittarius_content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string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capricorn_content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string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aquarius_content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string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pisces_content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};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8"/>
          <w:szCs w:val="28"/>
          <w:shd w:val="clear" w:fill="FFFFFF"/>
        </w:rPr>
        <w:t xml:space="preserve">private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ImageView </w:t>
      </w:r>
      <w:r>
        <w:rPr>
          <w:rFonts w:hint="default" w:ascii="Times New Roman" w:hAnsi="Times New Roman" w:eastAsia="monospace" w:cs="Times New Roman"/>
          <w:color w:val="871094"/>
          <w:sz w:val="28"/>
          <w:szCs w:val="28"/>
          <w:shd w:val="clear" w:fill="FFFFFF"/>
        </w:rPr>
        <w:t>ivSelected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8"/>
          <w:szCs w:val="28"/>
          <w:shd w:val="clear" w:fill="FFFFFF"/>
        </w:rPr>
        <w:t xml:space="preserve">private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TextView </w:t>
      </w:r>
      <w:r>
        <w:rPr>
          <w:rFonts w:hint="default" w:ascii="Times New Roman" w:hAnsi="Times New Roman" w:eastAsia="monospace" w:cs="Times New Roman"/>
          <w:color w:val="871094"/>
          <w:sz w:val="28"/>
          <w:szCs w:val="28"/>
          <w:shd w:val="clear" w:fill="FFFFFF"/>
        </w:rPr>
        <w:t>tvName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871094"/>
          <w:sz w:val="28"/>
          <w:szCs w:val="28"/>
          <w:shd w:val="clear" w:fill="FFFFFF"/>
        </w:rPr>
        <w:t>tvContent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8"/>
          <w:szCs w:val="28"/>
          <w:shd w:val="clear" w:fill="FFFFFF"/>
        </w:rPr>
        <w:t xml:space="preserve">private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Button </w:t>
      </w:r>
      <w:r>
        <w:rPr>
          <w:rFonts w:hint="default" w:ascii="Times New Roman" w:hAnsi="Times New Roman" w:eastAsia="monospace" w:cs="Times New Roman"/>
          <w:color w:val="871094"/>
          <w:sz w:val="28"/>
          <w:szCs w:val="28"/>
          <w:shd w:val="clear" w:fill="FFFFFF"/>
        </w:rPr>
        <w:t>btnDetail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8"/>
          <w:szCs w:val="28"/>
          <w:shd w:val="clear" w:fill="FFFFFF"/>
        </w:rPr>
        <w:t xml:space="preserve">private int </w:t>
      </w:r>
      <w:r>
        <w:rPr>
          <w:rFonts w:hint="default" w:ascii="Times New Roman" w:hAnsi="Times New Roman" w:eastAsia="monospace" w:cs="Times New Roman"/>
          <w:color w:val="871094"/>
          <w:sz w:val="28"/>
          <w:szCs w:val="28"/>
          <w:shd w:val="clear" w:fill="FFFFFF"/>
        </w:rPr>
        <w:t xml:space="preserve">currentIndex 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1750EB"/>
          <w:sz w:val="28"/>
          <w:szCs w:val="28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9E880D"/>
          <w:sz w:val="28"/>
          <w:szCs w:val="28"/>
          <w:shd w:val="clear" w:fill="FFFFFF"/>
        </w:rPr>
        <w:t>@Override</w:t>
      </w:r>
      <w:r>
        <w:rPr>
          <w:rFonts w:hint="default" w:ascii="Times New Roman" w:hAnsi="Times New Roman" w:eastAsia="monospace" w:cs="Times New Roman"/>
          <w:color w:val="9E880D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9E880D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8"/>
          <w:szCs w:val="28"/>
          <w:shd w:val="clear" w:fill="FFFFFF"/>
        </w:rPr>
        <w:t xml:space="preserve">protected void </w:t>
      </w:r>
      <w:r>
        <w:rPr>
          <w:rFonts w:hint="default" w:ascii="Times New Roman" w:hAnsi="Times New Roman" w:eastAsia="monospace" w:cs="Times New Roman"/>
          <w:color w:val="00627A"/>
          <w:sz w:val="28"/>
          <w:szCs w:val="28"/>
          <w:shd w:val="clear" w:fill="FFFFFF"/>
        </w:rPr>
        <w:t>onCreate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Bundle savedInstanceState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) {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8"/>
          <w:szCs w:val="28"/>
          <w:shd w:val="clear" w:fill="FFFFFF"/>
        </w:rPr>
        <w:t>super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.onCreate(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savedInstanceState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);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setContentView(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layout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m001_act_menu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);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8"/>
          <w:szCs w:val="28"/>
          <w:shd w:val="clear" w:fill="FFFFFF"/>
        </w:rPr>
        <w:t xml:space="preserve">if 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(getSupportActionBar() != </w:t>
      </w:r>
      <w:r>
        <w:rPr>
          <w:rFonts w:hint="default" w:ascii="Times New Roman" w:hAnsi="Times New Roman" w:eastAsia="monospace" w:cs="Times New Roman"/>
          <w:color w:val="0033B3"/>
          <w:sz w:val="28"/>
          <w:szCs w:val="28"/>
          <w:shd w:val="clear" w:fill="FFFFFF"/>
        </w:rPr>
        <w:t>null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) getSupportActionBar().hide();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z w:val="28"/>
          <w:szCs w:val="28"/>
          <w:shd w:val="clear" w:fill="FFFFFF"/>
        </w:rPr>
        <w:t xml:space="preserve">ivSelected 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= findViewById(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id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iv_selected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);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z w:val="28"/>
          <w:szCs w:val="28"/>
          <w:shd w:val="clear" w:fill="FFFFFF"/>
        </w:rPr>
        <w:t xml:space="preserve">tvName 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= findViewById(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id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tv_name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);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z w:val="28"/>
          <w:szCs w:val="28"/>
          <w:shd w:val="clear" w:fill="FFFFFF"/>
        </w:rPr>
        <w:t xml:space="preserve">tvContent 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= findViewById(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id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tv_content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);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z w:val="28"/>
          <w:szCs w:val="28"/>
          <w:shd w:val="clear" w:fill="FFFFFF"/>
        </w:rPr>
        <w:t xml:space="preserve">btnDetail 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= findViewById(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id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z w:val="28"/>
          <w:szCs w:val="28"/>
          <w:shd w:val="clear" w:fill="FFFFFF"/>
        </w:rPr>
        <w:t>btn_detail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);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8"/>
          <w:szCs w:val="28"/>
          <w:shd w:val="clear" w:fill="FFFFFF"/>
        </w:rPr>
        <w:t xml:space="preserve">for 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33B3"/>
          <w:sz w:val="28"/>
          <w:szCs w:val="28"/>
          <w:shd w:val="clear" w:fill="FFFFFF"/>
        </w:rPr>
        <w:t xml:space="preserve">int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i 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1750EB"/>
          <w:sz w:val="28"/>
          <w:szCs w:val="28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;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i 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&lt; </w:t>
      </w:r>
      <w:r>
        <w:rPr>
          <w:rFonts w:hint="default" w:ascii="Times New Roman" w:hAnsi="Times New Roman" w:eastAsia="monospace" w:cs="Times New Roman"/>
          <w:color w:val="1750EB"/>
          <w:sz w:val="28"/>
          <w:szCs w:val="28"/>
          <w:shd w:val="clear" w:fill="FFFFFF"/>
        </w:rPr>
        <w:t>12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;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i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++) {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033B3"/>
          <w:sz w:val="28"/>
          <w:szCs w:val="28"/>
          <w:shd w:val="clear" w:fill="FFFFFF"/>
        </w:rPr>
        <w:t xml:space="preserve">final int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index 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i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    findViewById(</w:t>
      </w:r>
      <w:r>
        <w:rPr>
          <w:rFonts w:hint="default" w:ascii="Times New Roman" w:hAnsi="Times New Roman" w:eastAsia="monospace" w:cs="Times New Roman"/>
          <w:color w:val="871094"/>
          <w:sz w:val="28"/>
          <w:szCs w:val="28"/>
          <w:shd w:val="clear" w:fill="FFFFFF"/>
        </w:rPr>
        <w:t>zodiacIds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[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i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]).setOnClickListener(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v 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-&gt; showInfo(</w:t>
      </w:r>
      <w:r>
        <w:rPr>
          <w:rFonts w:hint="default" w:ascii="Times New Roman" w:hAnsi="Times New Roman" w:eastAsia="monospace" w:cs="Times New Roman"/>
          <w:color w:val="851691"/>
          <w:sz w:val="28"/>
          <w:szCs w:val="28"/>
          <w:shd w:val="clear" w:fill="FFFFFF"/>
        </w:rPr>
        <w:t>index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));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}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z w:val="28"/>
          <w:szCs w:val="28"/>
          <w:shd w:val="clear" w:fill="FFFFFF"/>
        </w:rPr>
        <w:t>btnDetail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.setOnClickListener(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v 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-&gt; {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Intent intent 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33B3"/>
          <w:sz w:val="28"/>
          <w:szCs w:val="28"/>
          <w:shd w:val="clear" w:fill="FFFFFF"/>
        </w:rPr>
        <w:t xml:space="preserve">new 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Intent(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M001MenuActivity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33B3"/>
          <w:sz w:val="28"/>
          <w:szCs w:val="28"/>
          <w:shd w:val="clear" w:fill="FFFFFF"/>
        </w:rPr>
        <w:t>this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M002DetailActivity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33B3"/>
          <w:sz w:val="28"/>
          <w:szCs w:val="28"/>
          <w:shd w:val="clear" w:fill="FFFFFF"/>
        </w:rPr>
        <w:t>class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);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intent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.putExtra(</w:t>
      </w:r>
      <w:r>
        <w:rPr>
          <w:rFonts w:hint="default" w:ascii="Times New Roman" w:hAnsi="Times New Roman" w:eastAsia="monospace" w:cs="Times New Roman"/>
          <w:color w:val="067D17"/>
          <w:sz w:val="28"/>
          <w:szCs w:val="28"/>
          <w:shd w:val="clear" w:fill="FFFFFF"/>
        </w:rPr>
        <w:t>"image"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871094"/>
          <w:sz w:val="28"/>
          <w:szCs w:val="28"/>
          <w:shd w:val="clear" w:fill="FFFFFF"/>
        </w:rPr>
        <w:t>zodiacImages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[</w:t>
      </w:r>
      <w:r>
        <w:rPr>
          <w:rFonts w:hint="default" w:ascii="Times New Roman" w:hAnsi="Times New Roman" w:eastAsia="monospace" w:cs="Times New Roman"/>
          <w:color w:val="871094"/>
          <w:sz w:val="28"/>
          <w:szCs w:val="28"/>
          <w:shd w:val="clear" w:fill="FFFFFF"/>
        </w:rPr>
        <w:t>currentIndex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]);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intent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.putExtra(</w:t>
      </w:r>
      <w:r>
        <w:rPr>
          <w:rFonts w:hint="default" w:ascii="Times New Roman" w:hAnsi="Times New Roman" w:eastAsia="monospace" w:cs="Times New Roman"/>
          <w:color w:val="067D17"/>
          <w:sz w:val="28"/>
          <w:szCs w:val="28"/>
          <w:shd w:val="clear" w:fill="FFFFFF"/>
        </w:rPr>
        <w:t>"name"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871094"/>
          <w:sz w:val="28"/>
          <w:szCs w:val="28"/>
          <w:shd w:val="clear" w:fill="FFFFFF"/>
        </w:rPr>
        <w:t>zodiacNames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[</w:t>
      </w:r>
      <w:r>
        <w:rPr>
          <w:rFonts w:hint="default" w:ascii="Times New Roman" w:hAnsi="Times New Roman" w:eastAsia="monospace" w:cs="Times New Roman"/>
          <w:color w:val="871094"/>
          <w:sz w:val="28"/>
          <w:szCs w:val="28"/>
          <w:shd w:val="clear" w:fill="FFFFFF"/>
        </w:rPr>
        <w:t>currentIndex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]);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intent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.putExtra(</w:t>
      </w:r>
      <w:r>
        <w:rPr>
          <w:rFonts w:hint="default" w:ascii="Times New Roman" w:hAnsi="Times New Roman" w:eastAsia="monospace" w:cs="Times New Roman"/>
          <w:color w:val="067D17"/>
          <w:sz w:val="28"/>
          <w:szCs w:val="28"/>
          <w:shd w:val="clear" w:fill="FFFFFF"/>
        </w:rPr>
        <w:t>"content"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, getString(</w:t>
      </w:r>
      <w:r>
        <w:rPr>
          <w:rFonts w:hint="default" w:ascii="Times New Roman" w:hAnsi="Times New Roman" w:eastAsia="monospace" w:cs="Times New Roman"/>
          <w:color w:val="871094"/>
          <w:sz w:val="28"/>
          <w:szCs w:val="28"/>
          <w:shd w:val="clear" w:fill="FFFFFF"/>
        </w:rPr>
        <w:t>contentRes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[</w:t>
      </w:r>
      <w:r>
        <w:rPr>
          <w:rFonts w:hint="default" w:ascii="Times New Roman" w:hAnsi="Times New Roman" w:eastAsia="monospace" w:cs="Times New Roman"/>
          <w:color w:val="871094"/>
          <w:sz w:val="28"/>
          <w:szCs w:val="28"/>
          <w:shd w:val="clear" w:fill="FFFFFF"/>
        </w:rPr>
        <w:t>currentIndex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]));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    startActivity(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intent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);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});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showInfo(</w:t>
      </w:r>
      <w:r>
        <w:rPr>
          <w:rFonts w:hint="default" w:ascii="Times New Roman" w:hAnsi="Times New Roman" w:eastAsia="monospace" w:cs="Times New Roman"/>
          <w:color w:val="1750EB"/>
          <w:sz w:val="28"/>
          <w:szCs w:val="28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);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}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8"/>
          <w:szCs w:val="28"/>
          <w:shd w:val="clear" w:fill="FFFFFF"/>
        </w:rPr>
        <w:t xml:space="preserve">private void </w:t>
      </w:r>
      <w:r>
        <w:rPr>
          <w:rFonts w:hint="default" w:ascii="Times New Roman" w:hAnsi="Times New Roman" w:eastAsia="monospace" w:cs="Times New Roman"/>
          <w:color w:val="00627A"/>
          <w:sz w:val="28"/>
          <w:szCs w:val="28"/>
          <w:shd w:val="clear" w:fill="FFFFFF"/>
        </w:rPr>
        <w:t>showInfo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33B3"/>
          <w:sz w:val="28"/>
          <w:szCs w:val="28"/>
          <w:shd w:val="clear" w:fill="FFFFFF"/>
        </w:rPr>
        <w:t xml:space="preserve">int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index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) {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z w:val="28"/>
          <w:szCs w:val="28"/>
          <w:shd w:val="clear" w:fill="FFFFFF"/>
        </w:rPr>
        <w:t xml:space="preserve">currentIndex 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index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z w:val="28"/>
          <w:szCs w:val="28"/>
          <w:shd w:val="clear" w:fill="FFFFFF"/>
        </w:rPr>
        <w:t>ivSelected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.setImageResource(</w:t>
      </w:r>
      <w:r>
        <w:rPr>
          <w:rFonts w:hint="default" w:ascii="Times New Roman" w:hAnsi="Times New Roman" w:eastAsia="monospace" w:cs="Times New Roman"/>
          <w:color w:val="871094"/>
          <w:sz w:val="28"/>
          <w:szCs w:val="28"/>
          <w:shd w:val="clear" w:fill="FFFFFF"/>
        </w:rPr>
        <w:t>zodiacImages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[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index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]);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z w:val="28"/>
          <w:szCs w:val="28"/>
          <w:shd w:val="clear" w:fill="FFFFFF"/>
        </w:rPr>
        <w:t>tvName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.setText(</w:t>
      </w:r>
      <w:r>
        <w:rPr>
          <w:rFonts w:hint="default" w:ascii="Times New Roman" w:hAnsi="Times New Roman" w:eastAsia="monospace" w:cs="Times New Roman"/>
          <w:color w:val="871094"/>
          <w:sz w:val="28"/>
          <w:szCs w:val="28"/>
          <w:shd w:val="clear" w:fill="FFFFFF"/>
        </w:rPr>
        <w:t>zodiacNames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[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index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]);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z w:val="28"/>
          <w:szCs w:val="28"/>
          <w:shd w:val="clear" w:fill="FFFFFF"/>
        </w:rPr>
        <w:t>tvContent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.setText(</w:t>
      </w:r>
      <w:r>
        <w:rPr>
          <w:rFonts w:hint="default" w:ascii="Times New Roman" w:hAnsi="Times New Roman" w:eastAsia="monospace" w:cs="Times New Roman"/>
          <w:color w:val="871094"/>
          <w:sz w:val="28"/>
          <w:szCs w:val="28"/>
          <w:shd w:val="clear" w:fill="FFFFFF"/>
        </w:rPr>
        <w:t>contentRes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[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index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]);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 xml:space="preserve">    }</w:t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  <w:t>}</w:t>
      </w:r>
    </w:p>
    <w:p w14:paraId="21645C1E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color w:val="080808"/>
          <w:sz w:val="28"/>
          <w:szCs w:val="28"/>
          <w:shd w:val="clear" w:fill="FFFFFF"/>
        </w:rPr>
      </w:pPr>
      <w:r>
        <w:drawing>
          <wp:inline distT="0" distB="0" distL="114300" distR="114300">
            <wp:extent cx="5478780" cy="3375660"/>
            <wp:effectExtent l="9525" t="9525" r="10795" b="1841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3756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643BB2">
      <w:pPr>
        <w:numPr>
          <w:ilvl w:val="0"/>
          <w:numId w:val="8"/>
        </w:numPr>
        <w:bidi w:val="0"/>
        <w:rPr>
          <w:rFonts w:hint="default"/>
          <w:lang w:val="vi-VN" w:eastAsia="zh-CN"/>
        </w:rPr>
      </w:pPr>
      <w:r>
        <w:rPr>
          <w:rFonts w:hint="default"/>
          <w:lang w:val="en-US" w:eastAsia="zh-CN"/>
        </w:rPr>
        <w:t>M002DetailActivity.</w:t>
      </w:r>
      <w:r>
        <w:rPr>
          <w:rFonts w:hint="default"/>
          <w:lang w:val="vi-VN" w:eastAsia="zh-CN"/>
        </w:rPr>
        <w:t>java</w:t>
      </w:r>
    </w:p>
    <w:p w14:paraId="745737F1">
      <w:pPr>
        <w:numPr>
          <w:ilvl w:val="0"/>
          <w:numId w:val="0"/>
        </w:numPr>
        <w:bidi w:val="0"/>
        <w:rPr>
          <w:rFonts w:hint="default"/>
        </w:rPr>
      </w:pPr>
      <w:r>
        <w:rPr>
          <w:rFonts w:hint="default"/>
        </w:rPr>
        <w:t>package com.example.mai12cung;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import android.os.Bundle;</w:t>
      </w:r>
      <w:r>
        <w:rPr>
          <w:rFonts w:hint="default"/>
        </w:rPr>
        <w:br w:type="textWrapping"/>
      </w:r>
      <w:r>
        <w:rPr>
          <w:rFonts w:hint="default"/>
        </w:rPr>
        <w:t>import android.widget.Button;</w:t>
      </w:r>
      <w:r>
        <w:rPr>
          <w:rFonts w:hint="default"/>
        </w:rPr>
        <w:br w:type="textWrapping"/>
      </w:r>
      <w:r>
        <w:rPr>
          <w:rFonts w:hint="default"/>
        </w:rPr>
        <w:t>import android.widget.ImageView;</w:t>
      </w:r>
      <w:r>
        <w:rPr>
          <w:rFonts w:hint="default"/>
        </w:rPr>
        <w:br w:type="textWrapping"/>
      </w:r>
      <w:r>
        <w:rPr>
          <w:rFonts w:hint="default"/>
        </w:rPr>
        <w:t>import android.widget.TextView;</w:t>
      </w:r>
      <w:r>
        <w:rPr>
          <w:rFonts w:hint="default"/>
        </w:rPr>
        <w:br w:type="textWrapping"/>
      </w:r>
      <w:r>
        <w:rPr>
          <w:rFonts w:hint="default"/>
        </w:rPr>
        <w:t>import androidx.appcompat.app.AppCompatActivity;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public class M002DetailActivity extends AppCompatActivity {</w:t>
      </w:r>
      <w:r>
        <w:rPr>
          <w:rFonts w:hint="default"/>
        </w:rPr>
        <w:br w:type="textWrapping"/>
      </w:r>
      <w:r>
        <w:rPr>
          <w:rFonts w:hint="default"/>
        </w:rPr>
        <w:t xml:space="preserve">    @Override</w:t>
      </w:r>
      <w:r>
        <w:rPr>
          <w:rFonts w:hint="default"/>
        </w:rPr>
        <w:br w:type="textWrapping"/>
      </w:r>
      <w:r>
        <w:rPr>
          <w:rFonts w:hint="default"/>
        </w:rPr>
        <w:t xml:space="preserve">    protected void onCreate(Bundle savedInstanceState)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super.onCreate(savedInstanceState);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setContentView(R.layout.m002_act_detail);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(getSupportActionBar() != null) getSupportActionBar().hide();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ImageView iv = findViewById(R.id.iv_detail);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TextView tvName = findViewById(R.id.tv_detail_name);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TextView tvContent = findViewById(R.id.tv_detail_content);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Button btnBack = findViewById(R.id.btn_back);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iv.setImageResource(getIntent().getIntExtra("image", R.drawable.aries));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tvName.setText(getIntent().getStringExtra("name"));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tvContent.setText(getIntent().getStringExtra("content"));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btnBack.setOnClickListener(v -&gt; finish());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t>}</w:t>
      </w:r>
    </w:p>
    <w:p w14:paraId="4D9BE9AA">
      <w:pPr>
        <w:numPr>
          <w:ilvl w:val="0"/>
          <w:numId w:val="0"/>
        </w:numPr>
        <w:bidi w:val="0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KẾT QUẢ</w:t>
      </w:r>
    </w:p>
    <w:p w14:paraId="39B6C11F">
      <w:pPr>
        <w:numPr>
          <w:ilvl w:val="0"/>
          <w:numId w:val="0"/>
        </w:numPr>
        <w:bidi w:val="0"/>
        <w:rPr>
          <w:rFonts w:hint="default"/>
          <w:b w:val="0"/>
          <w:bCs w:val="0"/>
          <w:lang w:val="vi-VN"/>
        </w:rPr>
      </w:pPr>
      <w:r>
        <w:rPr>
          <w:rFonts w:hint="default"/>
          <w:b w:val="0"/>
          <w:bCs w:val="0"/>
          <w:lang w:val="vi-VN"/>
        </w:rPr>
        <w:t>Giao diện vòng tròn với mặc định là cung Bạch Dương</w:t>
      </w:r>
    </w:p>
    <w:p w14:paraId="348C2014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3619500" cy="7286625"/>
            <wp:effectExtent l="9525" t="9525" r="15875" b="1905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286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CBBD55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Bấm xem thêm ra giao diện chi tiết cung Bạch dương</w:t>
      </w:r>
    </w:p>
    <w:p w14:paraId="137D6A93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3819525" cy="7267575"/>
            <wp:effectExtent l="9525" t="9525" r="19050" b="1270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7267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9370A0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Bấm quay lại ra trang chủ, chọn cung khác vd cung ma kết</w:t>
      </w:r>
    </w:p>
    <w:p w14:paraId="5F9605A3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3400425" cy="7172325"/>
            <wp:effectExtent l="0" t="0" r="3175" b="3175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717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D26C0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Chi tiết cung ma kết</w:t>
      </w:r>
    </w:p>
    <w:p w14:paraId="0FED37EF">
      <w:pPr>
        <w:numPr>
          <w:ilvl w:val="0"/>
          <w:numId w:val="0"/>
        </w:numPr>
        <w:bidi w:val="0"/>
        <w:rPr>
          <w:rFonts w:hint="default"/>
          <w:lang w:val="vi-VN"/>
        </w:rPr>
      </w:pPr>
      <w:r>
        <w:drawing>
          <wp:inline distT="0" distB="0" distL="114300" distR="114300">
            <wp:extent cx="3533775" cy="7448550"/>
            <wp:effectExtent l="0" t="0" r="9525" b="635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74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onospace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Inter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9244B3"/>
    <w:multiLevelType w:val="singleLevel"/>
    <w:tmpl w:val="DE9244B3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7EFD9C33"/>
    <w:multiLevelType w:val="singleLevel"/>
    <w:tmpl w:val="7EFD9C33"/>
    <w:lvl w:ilvl="0" w:tentative="0">
      <w:start w:val="8"/>
      <w:numFmt w:val="decimal"/>
      <w:suff w:val="space"/>
      <w:lvlText w:val="%1."/>
      <w:lvlJc w:val="left"/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E5587E"/>
    <w:rsid w:val="1C7C4ABB"/>
    <w:rsid w:val="1F1C504D"/>
    <w:rsid w:val="34CF461C"/>
    <w:rsid w:val="3C392385"/>
    <w:rsid w:val="4C077F7E"/>
    <w:rsid w:val="5BF9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Theme="minorEastAsia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qFormat/>
    <w:uiPriority w:val="99"/>
  </w:style>
  <w:style w:type="character" w:customStyle="1" w:styleId="139">
    <w:name w:val="Footer Char"/>
    <w:basedOn w:val="11"/>
    <w:link w:val="18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Mai Cao Xuân</cp:lastModifiedBy>
  <dcterms:modified xsi:type="dcterms:W3CDTF">2025-11-25T17:28:41Z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DC041E458447454DBF43BDC8B7BE2D2E_12</vt:lpwstr>
  </property>
</Properties>
</file>